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0DF39">
      <w:pPr>
        <w:pStyle w:val="31"/>
        <w:spacing w:after="160"/>
        <w:jc w:val="center"/>
      </w:pPr>
      <w:r>
        <w:t>智慧园区系统功能状况说明</w:t>
      </w:r>
    </w:p>
    <w:p w14:paraId="4DCC77D7"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DBF7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EAF2F8"/>
            <w:vAlign w:val="center"/>
          </w:tcPr>
          <w:p w14:paraId="5DBDED2B"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 w14:paraId="79083FFD">
      <w:pPr>
        <w:pStyle w:val="3"/>
        <w:pBdr>
          <w:bottom w:val="single" w:color="5B9BD5" w:sz="8" w:space="5"/>
        </w:pBdr>
        <w:spacing w:before="280" w:after="160"/>
      </w:pPr>
      <w:r>
        <w:t>一、设备状态概况查询</w:t>
      </w:r>
    </w:p>
    <w:p w14:paraId="465B0139">
      <w:pPr>
        <w:keepNext/>
        <w:spacing w:before="80" w:after="80"/>
        <w:jc w:val="center"/>
      </w:pPr>
      <w:r>
        <w:drawing>
          <wp:inline distT="0" distB="0" distL="114300" distR="114300">
            <wp:extent cx="5759450" cy="4571365"/>
            <wp:effectExtent l="0" t="0" r="1270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02F5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 w14:paraId="56691AC6">
      <w:pPr>
        <w:keepNext/>
        <w:spacing w:before="80" w:after="80"/>
        <w:jc w:val="center"/>
      </w:pPr>
      <w:r>
        <w:drawing>
          <wp:inline distT="0" distB="0" distL="114300" distR="114300">
            <wp:extent cx="5759450" cy="2068830"/>
            <wp:effectExtent l="0" t="0" r="1270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68EB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 w14:paraId="3C450871">
      <w:pPr>
        <w:pStyle w:val="3"/>
        <w:pBdr>
          <w:bottom w:val="single" w:color="5B9BD5" w:sz="8" w:space="5"/>
        </w:pBdr>
        <w:spacing w:before="280" w:after="160"/>
      </w:pPr>
      <w:r>
        <w:t>二、工单情况查询</w:t>
      </w:r>
    </w:p>
    <w:p w14:paraId="525A3960">
      <w:pPr>
        <w:pStyle w:val="4"/>
        <w:spacing w:before="200" w:after="160"/>
      </w:pPr>
      <w:r>
        <w:t>2.1 对话查询与明细下钻</w:t>
      </w:r>
    </w:p>
    <w:p w14:paraId="797C6F4A">
      <w:pPr>
        <w:keepNext/>
        <w:spacing w:before="80" w:after="80"/>
        <w:jc w:val="center"/>
      </w:pPr>
      <w:r>
        <w:drawing>
          <wp:inline distT="0" distB="0" distL="114300" distR="114300">
            <wp:extent cx="5759450" cy="3343275"/>
            <wp:effectExtent l="0" t="0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8FBF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 w14:paraId="24DDB3B8">
      <w:pPr>
        <w:keepNext/>
        <w:spacing w:before="80" w:after="80"/>
        <w:jc w:val="center"/>
      </w:pPr>
      <w:r>
        <w:drawing>
          <wp:inline distT="0" distB="0" distL="114300" distR="114300">
            <wp:extent cx="5759450" cy="5408930"/>
            <wp:effectExtent l="0" t="0" r="1270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C552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 w14:paraId="0D7D4465">
      <w:pPr>
        <w:keepNext/>
        <w:spacing w:before="80" w:after="80"/>
        <w:jc w:val="center"/>
      </w:pPr>
      <w:r>
        <w:drawing>
          <wp:inline distT="0" distB="0" distL="114300" distR="114300">
            <wp:extent cx="5759450" cy="3305175"/>
            <wp:effectExtent l="0" t="0" r="1270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4C2C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 w14:paraId="54AAA674">
      <w:pPr>
        <w:pStyle w:val="4"/>
        <w:spacing w:before="200" w:after="160"/>
      </w:pPr>
      <w:r>
        <w:t>2.2 多时间范围统计核对</w:t>
      </w:r>
    </w:p>
    <w:p w14:paraId="1B42DB1D">
      <w:pPr>
        <w:keepNext/>
        <w:spacing w:before="80" w:after="80"/>
        <w:jc w:val="center"/>
      </w:pPr>
      <w:r>
        <w:drawing>
          <wp:inline distT="0" distB="0" distL="114300" distR="114300">
            <wp:extent cx="4491990" cy="568769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0F19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 w14:paraId="7AFB0C1D">
      <w:pPr>
        <w:keepNext/>
        <w:spacing w:before="80" w:after="80"/>
        <w:jc w:val="center"/>
      </w:pPr>
      <w:r>
        <w:drawing>
          <wp:inline distT="0" distB="0" distL="114300" distR="114300">
            <wp:extent cx="5759450" cy="2752725"/>
            <wp:effectExtent l="0" t="0" r="1270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2F61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 w14:paraId="2A33D8C8">
      <w:pPr>
        <w:keepNext/>
        <w:spacing w:before="80" w:after="80"/>
        <w:jc w:val="center"/>
      </w:pPr>
      <w:r>
        <w:drawing>
          <wp:inline distT="0" distB="0" distL="114300" distR="114300">
            <wp:extent cx="5759450" cy="2700020"/>
            <wp:effectExtent l="0" t="0" r="1270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0B4B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 w14:paraId="30B0884F">
      <w:pPr>
        <w:keepNext/>
        <w:spacing w:before="80" w:after="80"/>
        <w:jc w:val="center"/>
      </w:pPr>
      <w:r>
        <w:drawing>
          <wp:inline distT="0" distB="0" distL="114300" distR="114300">
            <wp:extent cx="5759450" cy="2799715"/>
            <wp:effectExtent l="0" t="0" r="1270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02A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 w14:paraId="504A66B9">
      <w:pPr>
        <w:pStyle w:val="4"/>
        <w:spacing w:before="200" w:after="160"/>
      </w:pPr>
      <w:r>
        <w:t>2.3 工单列表、创建与确认</w:t>
      </w:r>
    </w:p>
    <w:p w14:paraId="2A039967">
      <w:pPr>
        <w:keepNext/>
        <w:spacing w:before="80" w:after="80"/>
        <w:jc w:val="center"/>
      </w:pPr>
      <w:r>
        <w:drawing>
          <wp:inline distT="0" distB="0" distL="114300" distR="114300">
            <wp:extent cx="5759450" cy="1285240"/>
            <wp:effectExtent l="0" t="0" r="1270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813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 w14:paraId="626CD091">
      <w:pPr>
        <w:keepNext/>
        <w:spacing w:before="80" w:after="80"/>
        <w:jc w:val="center"/>
      </w:pPr>
      <w:r>
        <w:drawing>
          <wp:inline distT="0" distB="0" distL="114300" distR="114300">
            <wp:extent cx="5759450" cy="4733290"/>
            <wp:effectExtent l="0" t="0" r="1270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419C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 w14:paraId="2C524F2D">
      <w:pPr>
        <w:keepNext/>
        <w:spacing w:before="80" w:after="80"/>
        <w:jc w:val="center"/>
      </w:pPr>
      <w:r>
        <w:drawing>
          <wp:inline distT="0" distB="0" distL="114300" distR="114300">
            <wp:extent cx="5759450" cy="2213610"/>
            <wp:effectExtent l="0" t="0" r="1270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D26F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 w14:paraId="582CF582">
      <w:pPr>
        <w:keepNext/>
        <w:spacing w:before="80" w:after="80"/>
        <w:jc w:val="center"/>
      </w:pPr>
      <w:r>
        <w:drawing>
          <wp:inline distT="0" distB="0" distL="114300" distR="114300">
            <wp:extent cx="5759450" cy="3034665"/>
            <wp:effectExtent l="0" t="0" r="1270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91DE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 w14:paraId="3EFD98C2">
      <w:pPr>
        <w:keepNext/>
        <w:spacing w:before="80" w:after="80"/>
        <w:jc w:val="center"/>
      </w:pPr>
      <w:r>
        <w:drawing>
          <wp:inline distT="0" distB="0" distL="114300" distR="114300">
            <wp:extent cx="5759450" cy="2292350"/>
            <wp:effectExtent l="0" t="0" r="1270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6B8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 w14:paraId="3BAD41D9">
      <w:pPr>
        <w:pStyle w:val="3"/>
        <w:pBdr>
          <w:bottom w:val="single" w:color="5B9BD5" w:sz="8" w:space="5"/>
        </w:pBdr>
        <w:spacing w:before="280" w:after="160"/>
      </w:pPr>
      <w:r>
        <w:t>三、设备状态联动与远程查看</w:t>
      </w:r>
    </w:p>
    <w:p w14:paraId="15A3DE6C">
      <w:pPr>
        <w:keepNext/>
        <w:spacing w:before="80" w:after="80"/>
        <w:jc w:val="center"/>
      </w:pPr>
      <w:r>
        <w:drawing>
          <wp:inline distT="0" distB="0" distL="114300" distR="114300">
            <wp:extent cx="5759450" cy="3235960"/>
            <wp:effectExtent l="0" t="0" r="1270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B37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 w14:paraId="25EAF7F5">
      <w:pPr>
        <w:keepNext/>
        <w:spacing w:before="80" w:after="80"/>
        <w:jc w:val="center"/>
      </w:pPr>
      <w:r>
        <w:drawing>
          <wp:inline distT="0" distB="0" distL="114300" distR="114300">
            <wp:extent cx="5759450" cy="2346960"/>
            <wp:effectExtent l="0" t="0" r="12700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512E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 w14:paraId="423FD01A">
      <w:pPr>
        <w:keepNext/>
        <w:spacing w:before="80" w:after="80"/>
        <w:jc w:val="center"/>
      </w:pPr>
      <w:r>
        <w:drawing>
          <wp:inline distT="0" distB="0" distL="114300" distR="114300">
            <wp:extent cx="5759450" cy="2703830"/>
            <wp:effectExtent l="0" t="0" r="1270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6B3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 w14:paraId="3C35B624">
      <w:pPr>
        <w:sectPr>
          <w:footerReference r:id="rId5" w:type="default"/>
          <w:pgSz w:w="12240" w:h="15840"/>
          <w:pgMar w:top="1020" w:right="1247" w:bottom="1020" w:left="1247" w:header="454" w:footer="454" w:gutter="0"/>
          <w:cols w:space="720" w:num="1"/>
          <w:docGrid w:linePitch="360" w:charSpace="0"/>
        </w:sectPr>
      </w:pPr>
    </w:p>
    <w:p w14:paraId="2F99292A">
      <w:pPr>
        <w:pStyle w:val="3"/>
        <w:spacing w:before="0" w:after="140"/>
      </w:pPr>
      <w:r>
        <w:t>四、能力验证结果汇总</w:t>
      </w:r>
    </w:p>
    <w:p w14:paraId="777FD0C4"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2561"/>
        <w:gridCol w:w="2561"/>
        <w:gridCol w:w="2561"/>
        <w:gridCol w:w="2561"/>
        <w:gridCol w:w="2561"/>
      </w:tblGrid>
      <w:tr w14:paraId="4CB9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B78A1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2268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F2428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1928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EC1C1C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后端类型</w:t>
            </w:r>
          </w:p>
        </w:tc>
        <w:tc>
          <w:tcPr>
            <w:tcW w:w="794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D01DD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单轮触发</w:t>
            </w:r>
          </w:p>
        </w:tc>
        <w:tc>
          <w:tcPr>
            <w:tcW w:w="4762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690EE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真实结果</w:t>
            </w:r>
          </w:p>
        </w:tc>
        <w:tc>
          <w:tcPr>
            <w:tcW w:w="5102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F868FA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验证结论</w:t>
            </w:r>
          </w:p>
        </w:tc>
      </w:tr>
      <w:tr w14:paraId="12235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48DA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50F3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device.status.query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91657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0B2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D2C67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空调机组106停止；送风湿度26%、送风温度30℃、新风阀开度12%。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8E01C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真数据；单设备精确查询正常。</w:t>
            </w:r>
          </w:p>
        </w:tc>
      </w:tr>
      <w:tr w14:paraId="0F4D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FBEFF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2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004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device.control_ticket.prepare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900B5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7A7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7A22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生成“关闭空调机组106”操作票据，状态为 needs_confirmation。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CCE4F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确认门控正确，尚未执行；注册名为 device.control_ticket.prepare，并非 device.control。</w:t>
            </w:r>
          </w:p>
        </w:tc>
      </w:tr>
      <w:tr w14:paraId="0208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4A00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3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5B4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device.health.query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E3C9F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真实·健康网关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DEB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7F3B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可靠性99.79%、可用率96.77%、故障71起、故障率4.63%。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221F0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 w14:paraId="1626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FDD5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4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E5BF7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energy.query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BDCD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真实·能耗网关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432B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16A1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返回“本月暂无能耗数据”。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669AEE">
            <w:pPr>
              <w:spacing w:before="0" w:after="0" w:line="259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真实调用成功，但能耗系统在该时间窗口内无数据。</w:t>
            </w:r>
            <w:r>
              <w:rPr>
                <w:rFonts w:hint="eastAsia"/>
                <w:b w:val="0"/>
                <w:color w:val="9C5700"/>
                <w:sz w:val="15"/>
                <w:lang w:eastAsia="zh-CN"/>
              </w:rPr>
              <w:t>（</w:t>
            </w:r>
            <w:r>
              <w:rPr>
                <w:rFonts w:hint="eastAsia"/>
                <w:b w:val="0"/>
                <w:color w:val="9C5700"/>
                <w:sz w:val="15"/>
                <w:lang w:val="en-US" w:eastAsia="zh-CN"/>
              </w:rPr>
              <w:t>需要后续确认</w:t>
            </w:r>
            <w:r>
              <w:rPr>
                <w:rFonts w:hint="eastAsia"/>
                <w:b w:val="0"/>
                <w:color w:val="9C5700"/>
                <w:sz w:val="15"/>
                <w:lang w:eastAsia="zh-CN"/>
              </w:rPr>
              <w:t>）</w:t>
            </w:r>
          </w:p>
        </w:tc>
      </w:tr>
      <w:tr w14:paraId="142A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13F50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5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0D258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BC9D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00EFC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043F7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近一月15单：物业报修14单、巡检1单；待调度13单、超时1单。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B0D07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 w14:paraId="438D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7848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6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7FD4A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work_order.create_prepare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F0E8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D719C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A7BFA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生成机组106维修工单草稿，状态为 needs_confirmation。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CA84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确认门控正确。</w:t>
            </w:r>
          </w:p>
        </w:tc>
      </w:tr>
      <w:tr w14:paraId="26CB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1A71C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7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0416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6392D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D5AD8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31311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近7天0条告警，历史告警总数2098条。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C8446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默认7天查询窗口为空，与既有观察一致。</w:t>
            </w:r>
          </w:p>
        </w:tc>
      </w:tr>
      <w:tr w14:paraId="39DD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F3D77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8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A403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alarm.create_order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C6CE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D94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05D9E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请求被路由至 alarm.query；近7天无门禁告警，因此无法创建工单。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7FFDD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未触发：需先获得告警候选，再发起建单，属于“查询→建单”的两轮流程。</w:t>
            </w:r>
          </w:p>
        </w:tc>
      </w:tr>
      <w:tr w14:paraId="7902E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A98E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9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31452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B55EE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64C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436A7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近7天共21条事件；3楼卫生间漏水频发，7月11日当天发生8次。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AD56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 w14:paraId="383C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2B2A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10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615C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event.create_prepare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BC3C4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FB17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C08B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生成事件上报草稿，状态为 needs_confirmation。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62E6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待修复：标题未清洗，“我要上报一个事件：”前缀泄漏至标题和描述。</w:t>
            </w:r>
          </w:p>
        </w:tc>
      </w:tr>
      <w:tr w14:paraId="3D79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C729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2CD16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ui.navigate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E907A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真实·菜单网关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C17E9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BC2F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解析门禁管理页面并发出 navigate_route 指令。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B39A4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菜单树为真实解析结果。</w:t>
            </w:r>
          </w:p>
        </w:tc>
      </w:tr>
      <w:tr w14:paraId="64C5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2848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12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3386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knowledge.qa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3E9B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真实·Milvus+rerank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25497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BC612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检索5条知识后，诚实拒答“未收录消防巡检流程”。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C55A5">
            <w:pPr>
              <w:spacing w:before="0" w:after="0" w:line="259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接地良好，无内容臆造；QA严格化策略生效。</w:t>
            </w:r>
            <w:r>
              <w:rPr>
                <w:rFonts w:hint="eastAsia"/>
                <w:b w:val="0"/>
                <w:color w:val="1F1F1F"/>
                <w:sz w:val="15"/>
                <w:lang w:eastAsia="zh-CN"/>
              </w:rPr>
              <w:t>（</w:t>
            </w:r>
            <w:r>
              <w:rPr>
                <w:rFonts w:hint="eastAsia"/>
                <w:b w:val="0"/>
                <w:color w:val="1F1F1F"/>
                <w:sz w:val="15"/>
                <w:lang w:val="en-US" w:eastAsia="zh-CN"/>
              </w:rPr>
              <w:t>还存在部分问题</w:t>
            </w:r>
            <w:r>
              <w:rPr>
                <w:rFonts w:hint="eastAsia"/>
                <w:b w:val="0"/>
                <w:color w:val="1F1F1F"/>
                <w:sz w:val="15"/>
                <w:lang w:eastAsia="zh-CN"/>
              </w:rPr>
              <w:t>）</w:t>
            </w:r>
          </w:p>
        </w:tc>
      </w:tr>
      <w:tr w14:paraId="6312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7B0B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13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3F4D1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ui.focus_camera</w:t>
            </w:r>
          </w:p>
        </w:tc>
        <w:tc>
          <w:tcPr>
            <w:tcW w:w="1928" w:type="dxa"/>
            <w:shd w:val="clear" w:color="auto" w:fill="DDEB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E337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4192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FD086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focus_camera_view 指令，目标为1号摄像头。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4C0E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 w14:paraId="5407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70C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14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27C08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ui.open_device_panel</w:t>
            </w:r>
          </w:p>
        </w:tc>
        <w:tc>
          <w:tcPr>
            <w:tcW w:w="1928" w:type="dxa"/>
            <w:shd w:val="clear" w:color="auto" w:fill="DDEB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B373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89A6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EE57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open_device_panel 指令，目标为机组106。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15EB6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 w14:paraId="37D9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613E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15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1F09C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date.current</w:t>
            </w:r>
          </w:p>
        </w:tc>
        <w:tc>
          <w:tcPr>
            <w:tcW w:w="1928" w:type="dxa"/>
            <w:shd w:val="clear" w:color="auto" w:fill="E7E6E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3F7CD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本地·无后端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311EE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602EC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返回2026-07-14 11:02，星期二。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D85DE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本地确定性结果。</w:t>
            </w:r>
          </w:p>
        </w:tc>
      </w:tr>
      <w:tr w14:paraId="1A47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B060B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16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5C4F0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parking.query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1EFD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ADA4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7865A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剩余135个车位，并返回P1、P2、V1区域明细。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AD3F0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 w14:paraId="6CD9C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1BB4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17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4A262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restaurant.find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61E60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2158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286E6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返回4处餐饮点，并按拥挤度排序。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08A2F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 w14:paraId="4421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1142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18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A0845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meeting.query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4C781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0F5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10A42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返回4间可用会议室及对应空闲时段。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DC83F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 w14:paraId="63EED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EA9F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19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051D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meeting.reserve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0E6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C12B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30CE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未调用工具，模型直接追问楼栋、人数和时间。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3195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未触发：槽位不完整时，模型选择先澄清必要信息。</w:t>
            </w:r>
          </w:p>
        </w:tc>
      </w:tr>
    </w:tbl>
    <w:p w14:paraId="5EAC091F"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p w14:paraId="76464A46">
      <w:pPr>
        <w:sectPr>
          <w:pgSz w:w="16838" w:h="11906" w:orient="landscape"/>
          <w:pgMar w:top="737" w:right="737" w:bottom="737" w:left="737" w:header="340" w:footer="340" w:gutter="0"/>
          <w:cols w:space="720" w:num="1"/>
          <w:docGrid w:linePitch="360" w:charSpace="0"/>
        </w:sectPr>
      </w:pPr>
    </w:p>
    <w:p w14:paraId="7E9F8D41">
      <w:pPr>
        <w:pStyle w:val="3"/>
        <w:spacing w:before="0" w:after="160"/>
      </w:pPr>
      <w:r>
        <w:t>五、现有工具问题与后续优化</w:t>
      </w:r>
    </w:p>
    <w:p w14:paraId="291EA5C9">
      <w:pPr>
        <w:spacing w:after="18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系统共注册19项能力，其中17项可以单轮触发；告警建单和会议室预订需要上一轮结果或补充信息。</w:t>
      </w:r>
      <w:r>
        <w:rPr>
          <w:rFonts w:hint="eastAsia"/>
          <w:b/>
          <w:color w:val="2F5597"/>
          <w:sz w:val="21"/>
          <w:lang w:val="en-US" w:eastAsia="zh-CN"/>
        </w:rPr>
        <w:t>从固定工作流更换为ReAct编排，对应工具能力还需要对应适配，</w:t>
      </w:r>
      <w:r>
        <w:rPr>
          <w:rFonts w:ascii="微软雅黑" w:hAnsi="微软雅黑" w:eastAsia="微软雅黑"/>
          <w:b/>
          <w:color w:val="2F5597"/>
          <w:sz w:val="21"/>
        </w:rPr>
        <w:t>当前流程支持多步调用，主要问题集中在参数格式、上下文衔接和确认流程。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2018"/>
        <w:gridCol w:w="2018"/>
        <w:gridCol w:w="2018"/>
        <w:gridCol w:w="2018"/>
      </w:tblGrid>
      <w:tr w14:paraId="018C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2F2A4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2041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E0F17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影响范围</w:t>
            </w:r>
          </w:p>
        </w:tc>
        <w:tc>
          <w:tcPr>
            <w:tcW w:w="2551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013DB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主要表现</w:t>
            </w:r>
          </w:p>
        </w:tc>
        <w:tc>
          <w:tcPr>
            <w:tcW w:w="2835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28584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优化方式</w:t>
            </w:r>
          </w:p>
        </w:tc>
        <w:tc>
          <w:tcPr>
            <w:tcW w:w="850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616C2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</w:tr>
      <w:tr w14:paraId="05C0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B868C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参数重复识别</w:t>
            </w:r>
          </w:p>
        </w:tc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1245F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所有工具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99BB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一次调用会重复识别用户参数，可能增加响应时间，并出现前后结果不一致。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1965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优先使用模型已经填写的参数，缺失时再补充识别。</w:t>
            </w:r>
          </w:p>
        </w:tc>
        <w:tc>
          <w:tcPr>
            <w:tcW w:w="850" w:type="dxa"/>
            <w:shd w:val="clear" w:color="auto" w:fill="FFF2C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EF412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中</w:t>
            </w:r>
          </w:p>
        </w:tc>
      </w:tr>
      <w:tr w14:paraId="2A70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D064E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时间格式不统一</w:t>
            </w:r>
          </w:p>
        </w:tc>
        <w:tc>
          <w:tcPr>
            <w:tcW w:w="204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9530A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告警、能耗、事件、工单、会议室查询</w:t>
            </w:r>
          </w:p>
        </w:tc>
        <w:tc>
          <w:tcPr>
            <w:tcW w:w="255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524F2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用户说“今天”或“近7天”时，工具内部接收的时间格式不一致。</w:t>
            </w:r>
          </w:p>
        </w:tc>
        <w:tc>
          <w:tcPr>
            <w:tcW w:w="2835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30E6F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统一时间参数格式，并保留自然语言时间的自动转换。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46A3D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 w14:paraId="6AF3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8EF00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部分操作依赖上一轮</w:t>
            </w:r>
          </w:p>
        </w:tc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BD460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告警建单、会议室预订等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67243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没有上一轮查询结果或必要信息时，工具无法直接执行。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97EF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缺少信息时明确提示；适合的场景可先自动查询，再让用户确认。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3050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 w14:paraId="5FC4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A0A6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确认流程较独立</w:t>
            </w:r>
          </w:p>
        </w:tc>
        <w:tc>
          <w:tcPr>
            <w:tcW w:w="204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4A0D6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设备控制、工单创建、事件上报、告警建单</w:t>
            </w:r>
          </w:p>
        </w:tc>
        <w:tc>
          <w:tcPr>
            <w:tcW w:w="255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E702D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准备、确认和执行分成不同步骤，状态管理较复杂。</w:t>
            </w:r>
          </w:p>
        </w:tc>
        <w:tc>
          <w:tcPr>
            <w:tcW w:w="2835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6BE39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继续保留确认机制，同时让待确认内容和执行结果更清楚。</w:t>
            </w:r>
          </w:p>
        </w:tc>
        <w:tc>
          <w:tcPr>
            <w:tcW w:w="850" w:type="dxa"/>
            <w:shd w:val="clear" w:color="auto" w:fill="FFF2C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274B2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中</w:t>
            </w:r>
          </w:p>
        </w:tc>
      </w:tr>
      <w:tr w14:paraId="1AE8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D07B8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设备名称容易误匹配</w:t>
            </w:r>
          </w:p>
        </w:tc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BD09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设备状态、摄像头聚焦、设备面板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96A18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设备名称中的数字、空格或房间号可能被误当成设备ID。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97A49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统一清理空格，区分设备名称和设备ID，并增加匹配校验。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86070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 w14:paraId="3E6B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B48A2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事件标题不够干净</w:t>
            </w:r>
          </w:p>
        </w:tc>
        <w:tc>
          <w:tcPr>
            <w:tcW w:w="204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2EEC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event.create_prepare</w:t>
            </w:r>
          </w:p>
        </w:tc>
        <w:tc>
          <w:tcPr>
            <w:tcW w:w="255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EA526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“我要上报一个事件”等对话前缀会被带入标题和描述。</w:t>
            </w:r>
          </w:p>
        </w:tc>
        <w:tc>
          <w:tcPr>
            <w:tcW w:w="2835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2D3F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创建草稿前清理口语前缀，只保留真正的事件内容。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3605C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立即</w:t>
            </w:r>
          </w:p>
        </w:tc>
      </w:tr>
    </w:tbl>
    <w:p w14:paraId="581D5967">
      <w:pPr>
        <w:pStyle w:val="4"/>
        <w:spacing w:before="240" w:after="100"/>
      </w:pPr>
      <w:r>
        <w:t>建议优化顺序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68E7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33D1805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742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DA38BE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优化内容</w:t>
            </w:r>
          </w:p>
        </w:tc>
        <w:tc>
          <w:tcPr>
            <w:tcW w:w="4706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30B576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</w:tr>
      <w:tr w14:paraId="5E5F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69D22C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第一步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652355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清理事件标题，完善设备名称匹配。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07F560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改动小、风险低，可以直接改善用户看到的结果。</w:t>
            </w:r>
          </w:p>
        </w:tc>
      </w:tr>
      <w:tr w14:paraId="3268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B07010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第二步</w:t>
            </w:r>
          </w:p>
        </w:tc>
        <w:tc>
          <w:tcPr>
            <w:tcW w:w="3742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88AA1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统一时间参数，补强缺少上下文时的提示或自动查询。</w:t>
            </w:r>
          </w:p>
        </w:tc>
        <w:tc>
          <w:tcPr>
            <w:tcW w:w="4706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8664A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解决查询不稳定和部分工具单轮难触发的问题。</w:t>
            </w:r>
          </w:p>
        </w:tc>
      </w:tr>
      <w:tr w14:paraId="0799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07731F9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第三步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13C92B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减少重复参数识别，整理确认与执行状态。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B55850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降低响应时间，并让整体流程更稳定。</w:t>
            </w:r>
          </w:p>
        </w:tc>
      </w:tr>
    </w:tbl>
    <w:p w14:paraId="0A08004C">
      <w:pPr>
        <w:spacing w:after="0" w:line="324" w:lineRule="auto"/>
      </w:pPr>
      <w:r>
        <w:rPr>
          <w:rFonts w:ascii="微软雅黑" w:hAnsi="微软雅黑" w:eastAsia="微软雅黑"/>
          <w:b w:val="0"/>
          <w:color w:val="595959"/>
          <w:sz w:val="21"/>
        </w:rPr>
        <w:t>说明：这些问题会影响响应速度、复杂问法和连续操作的稳定性，因此建议按以上顺序逐步优化。</w:t>
      </w:r>
    </w:p>
    <w:p w14:paraId="23A68EB3">
      <w:pPr>
        <w:sectPr>
          <w:pgSz w:w="11906" w:h="16838"/>
          <w:pgMar w:top="1020" w:right="1020" w:bottom="1020" w:left="1020" w:header="340" w:footer="340" w:gutter="0"/>
          <w:cols w:space="720" w:num="1"/>
          <w:docGrid w:linePitch="360" w:charSpace="0"/>
        </w:sectPr>
      </w:pPr>
    </w:p>
    <w:p w14:paraId="7DA257F9">
      <w:pPr>
        <w:pStyle w:val="3"/>
        <w:spacing w:before="0" w:after="160"/>
      </w:pPr>
      <w:r>
        <w:t>六、可</w:t>
      </w:r>
      <w:r>
        <w:rPr>
          <w:rFonts w:hint="eastAsia" w:eastAsia="宋体"/>
          <w:lang w:val="en-US" w:eastAsia="zh-CN"/>
        </w:rPr>
        <w:t>优先</w:t>
      </w:r>
      <w:r>
        <w:t>增加的</w:t>
      </w:r>
      <w:bookmarkStart w:id="0" w:name="_GoBack"/>
      <w:bookmarkEnd w:id="0"/>
      <w:r>
        <w:t>工具能力</w:t>
      </w:r>
    </w:p>
    <w:p w14:paraId="2565FB35">
      <w:pPr>
        <w:spacing w:after="16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目前系统已经支持设备状态、设备健康、工单、告警、事件、能耗和页面导航等功能。后续不需要一次增加太多工具，可以先从日常使用频率高、容易理解的查询功能开始。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04C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70D52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建议工具</w:t>
            </w:r>
          </w:p>
        </w:tc>
        <w:tc>
          <w:tcPr>
            <w:tcW w:w="2835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C92CBC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能做什么</w:t>
            </w:r>
          </w:p>
        </w:tc>
        <w:tc>
          <w:tcPr>
            <w:tcW w:w="3061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C9A5E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示例问法</w:t>
            </w:r>
          </w:p>
        </w:tc>
        <w:tc>
          <w:tcPr>
            <w:tcW w:w="1474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D4A92F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安排</w:t>
            </w:r>
          </w:p>
        </w:tc>
      </w:tr>
      <w:tr w14:paraId="59E7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BF02D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巡检计划查询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6F4B5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查询今天、本周有哪些巡检任务。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F951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今天有哪些巡检任务？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8E747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0EAD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A265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维保计划查询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ADCC0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查询设备什么时候需要保养或维修。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F2AA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空调机组下次什么时候维保？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8A6ADF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32D9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AE3E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能耗排行查询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2748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查看楼栋、区域或设备的能耗排行。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D83ADF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本月哪栋楼最耗电？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B83824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1986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00EA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租户信息查询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7BBC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根据房间或公司名称查询租户信息。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3D00D7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A栋301的租户是谁？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8DD89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 w14:paraId="376F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D0576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合同到期查询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30F2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查询合同到期时间和近期到期数量。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A12B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本月有多少合同到期？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68F3A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 w14:paraId="76CF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FEEF2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园区公告查询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BDD23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查询最新通知和园区公告。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55FDF9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最近有什么园区公告？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7690B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</w:tbl>
    <w:p w14:paraId="3551F753">
      <w:pPr>
        <w:pStyle w:val="4"/>
        <w:spacing w:before="240" w:after="100"/>
      </w:pPr>
      <w:r>
        <w:t>建议先做</w:t>
      </w:r>
    </w:p>
    <w:p w14:paraId="0F854D01"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第一步先增加巡检计划、维保计划和能耗排行三个查询工具。这三项都是只读查询，使用频率高，也不会直接修改系统数据。</w:t>
      </w:r>
    </w:p>
    <w:p w14:paraId="526641F3">
      <w:pPr>
        <w:pStyle w:val="4"/>
        <w:spacing w:before="160" w:after="100"/>
      </w:pPr>
      <w:r>
        <w:t>后续再做</w:t>
      </w:r>
    </w:p>
    <w:p w14:paraId="3195B412"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租户信息、合同到期和园区公告可以作为第二批能力，等第一批运行稳定后再逐步加入。</w:t>
      </w:r>
    </w:p>
    <w:p w14:paraId="328AAD91">
      <w:pPr>
        <w:spacing w:before="100" w:after="0"/>
      </w:pPr>
      <w:r>
        <w:rPr>
          <w:rFonts w:ascii="微软雅黑" w:hAnsi="微软雅黑" w:eastAsia="微软雅黑"/>
          <w:color w:val="595959"/>
          <w:sz w:val="18"/>
        </w:rPr>
        <w:t>说明：如果以后增加创建、修改或控制类功能，执行前仍需由用户确认。</w:t>
      </w:r>
    </w:p>
    <w:sectPr>
      <w:pgSz w:w="11906" w:h="16838"/>
      <w:pgMar w:top="964" w:right="907" w:bottom="964" w:left="907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1F1A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FE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2938</Words>
  <Characters>3536</Characters>
  <Lines>0</Lines>
  <Paragraphs>0</Paragraphs>
  <TotalTime>6</TotalTime>
  <ScaleCrop>false</ScaleCrop>
  <LinksUpToDate>false</LinksUpToDate>
  <CharactersWithSpaces>3604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EWP&amp;</cp:lastModifiedBy>
  <dcterms:modified xsi:type="dcterms:W3CDTF">2026-07-14T03:40:40Z</dcterms:modified>
  <dc:subject>设备状态、能力验证、简单能力规划与工具优化说明</dc:subject>
  <dc:title>智慧园区系统功能状况说明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eyJoZGlkIjoiMWJhNTc3NTU0MTI0MTIyMGEwN2ExYjE2NmM1ZTdlYWMiLCJ1c2VySWQiOiIxODI2MTI4NDA5In0=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4617E67723CC4AC0BC7E19370B3850BD_12</vt:lpwstr>
  </property>
</Properties>
</file>